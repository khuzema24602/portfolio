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0F1A4">
      <w:r>
        <w:drawing>
          <wp:inline distT="0" distB="0" distL="114300" distR="114300">
            <wp:extent cx="1250950" cy="1683385"/>
            <wp:effectExtent l="0" t="0" r="6350" b="5715"/>
            <wp:docPr id="1" name="Picture 1" descr="k3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3-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68338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b/>
          <w:sz w:val="44"/>
        </w:rPr>
        <w:t>KHUZEMA AKHTAR</w:t>
      </w:r>
      <w:r>
        <w:br w:type="textWrapping"/>
      </w:r>
      <w:r>
        <w:t>Frontend Web Developer | BS Computer Science Student</w:t>
      </w:r>
    </w:p>
    <w:p w14:paraId="1F87D3D1">
      <w:pPr>
        <w:pStyle w:val="2"/>
      </w:pPr>
      <w:r>
        <w:t>Professional Summary</w:t>
      </w:r>
    </w:p>
    <w:p w14:paraId="1334AB36">
      <w:r>
        <w:t>Motivated and passionate Computer Science student with a strong interest in Frontend Web Development. Skilled in HTML, CSS, and JavaScript with hands-on experience in designing responsive web pages, portfolio websites, registration forms, and academic projects. Seeking internship opportunities to gain practical experience and contribute to professional projects.</w:t>
      </w:r>
    </w:p>
    <w:p w14:paraId="7AB110BE">
      <w:pPr>
        <w:pStyle w:val="2"/>
      </w:pPr>
      <w:r>
        <w:t>Contact</w:t>
      </w:r>
    </w:p>
    <w:p w14:paraId="202B296F">
      <w:r>
        <w:t>Phone: +92 309 7740929</w:t>
      </w:r>
    </w:p>
    <w:p w14:paraId="214DD626">
      <w:r>
        <w:t>Email: khuzemaakhtar056@gmail.com</w:t>
      </w:r>
    </w:p>
    <w:p w14:paraId="36F230C6">
      <w:r>
        <w:t>Location: Muridke, Punjab, Pakistan</w:t>
      </w:r>
    </w:p>
    <w:p w14:paraId="3B382776">
      <w:pPr>
        <w:pStyle w:val="2"/>
      </w:pPr>
      <w:r>
        <w:t>Education</w:t>
      </w:r>
    </w:p>
    <w:p w14:paraId="380C32F6">
      <w:r>
        <w:t>BS Computer Science (Undergraduate), University of Engineering and Technology (UET)</w:t>
      </w:r>
      <w:r>
        <w:br w:type="textWrapping"/>
      </w:r>
      <w:r>
        <w:t>GPA: 2.85</w:t>
      </w:r>
    </w:p>
    <w:p w14:paraId="18F22287">
      <w:r>
        <w:t>F.Sc. Pre-Engineering, Degree Colleg</w:t>
      </w:r>
      <w:bookmarkStart w:id="0" w:name="_GoBack"/>
      <w:bookmarkEnd w:id="0"/>
      <w:r>
        <w:t>e (2021–2023)</w:t>
      </w:r>
    </w:p>
    <w:p w14:paraId="5F2CB05A">
      <w:r>
        <w:t>Matriculation, Vision School System (2019–2021)</w:t>
      </w:r>
    </w:p>
    <w:p w14:paraId="547C7E7C">
      <w:pPr>
        <w:pStyle w:val="2"/>
      </w:pPr>
      <w:r>
        <w:t>Technical Skills</w:t>
      </w:r>
    </w:p>
    <w:p w14:paraId="68BF9363">
      <w:pPr>
        <w:pStyle w:val="23"/>
      </w:pPr>
      <w:r>
        <w:t>HTML</w:t>
      </w:r>
    </w:p>
    <w:p w14:paraId="5836CBC9">
      <w:pPr>
        <w:pStyle w:val="23"/>
      </w:pPr>
      <w:r>
        <w:t>CSS</w:t>
      </w:r>
    </w:p>
    <w:p w14:paraId="0C782CFA">
      <w:pPr>
        <w:pStyle w:val="23"/>
      </w:pPr>
      <w:r>
        <w:t>JavaScript</w:t>
      </w:r>
    </w:p>
    <w:p w14:paraId="2DD64E9C">
      <w:pPr>
        <w:pStyle w:val="23"/>
      </w:pPr>
      <w:r>
        <w:rPr>
          <w:rFonts w:hint="default"/>
          <w:lang w:val="en-US"/>
        </w:rPr>
        <w:t>Git</w:t>
      </w:r>
    </w:p>
    <w:p w14:paraId="34D16AF4">
      <w:pPr>
        <w:pStyle w:val="23"/>
      </w:pPr>
      <w:r>
        <w:rPr>
          <w:rFonts w:hint="default"/>
          <w:lang w:val="en-US"/>
        </w:rPr>
        <w:t>Github</w:t>
      </w:r>
    </w:p>
    <w:p w14:paraId="3A0A2617">
      <w:pPr>
        <w:pStyle w:val="23"/>
      </w:pPr>
      <w:r>
        <w:t>Frontend Web Development</w:t>
      </w:r>
    </w:p>
    <w:p w14:paraId="3F7DB0E9">
      <w:pPr>
        <w:pStyle w:val="23"/>
      </w:pPr>
      <w:r>
        <w:t>Responsive Web Design</w:t>
      </w:r>
    </w:p>
    <w:p w14:paraId="107AC031">
      <w:pPr>
        <w:pStyle w:val="2"/>
      </w:pPr>
      <w:r>
        <w:t>Projects</w:t>
      </w:r>
    </w:p>
    <w:p w14:paraId="2DF47345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Personal Portfolio </w:t>
      </w:r>
    </w:p>
    <w:p w14:paraId="1DCC921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Restaurant Landing Page </w:t>
      </w:r>
    </w:p>
    <w:p w14:paraId="02FFD37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Netflix Home Page Clone </w:t>
      </w:r>
    </w:p>
    <w:p w14:paraId="1FD5032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Amazon Home Page Clone </w:t>
      </w:r>
    </w:p>
    <w:p w14:paraId="397D47D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Digital Clock </w:t>
      </w:r>
    </w:p>
    <w:p w14:paraId="087CAFD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To-Do App </w:t>
      </w:r>
    </w:p>
    <w:p w14:paraId="008127E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Quiz App </w:t>
      </w:r>
    </w:p>
    <w:p w14:paraId="24C5A3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Weather App </w:t>
      </w:r>
    </w:p>
    <w:p w14:paraId="3B95A24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E-commerce Website </w:t>
      </w:r>
    </w:p>
    <w:p w14:paraId="62A5791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Blog Website</w:t>
      </w:r>
    </w:p>
    <w:p w14:paraId="5F34B126">
      <w:pPr>
        <w:pStyle w:val="2"/>
      </w:pPr>
      <w:r>
        <w:t>Languages</w:t>
      </w:r>
    </w:p>
    <w:p w14:paraId="75373DB9">
      <w:r>
        <w:t>Urdu - Native</w:t>
      </w:r>
    </w:p>
    <w:p w14:paraId="59FD59F4">
      <w:r>
        <w:t>English - Intermediate</w:t>
      </w:r>
    </w:p>
    <w:sectPr>
      <w:pgSz w:w="12240" w:h="15840"/>
      <w:pgMar w:top="720" w:right="1800" w:bottom="72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2212E"/>
    <w:rsid w:val="3BEC6E14"/>
    <w:rsid w:val="750C06FA"/>
    <w:rsid w:val="7B7E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898</Characters>
  <Lines>0</Lines>
  <Paragraphs>0</Paragraphs>
  <TotalTime>4</TotalTime>
  <ScaleCrop>false</ScaleCrop>
  <LinksUpToDate>false</LinksUpToDate>
  <CharactersWithSpaces>998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Khuzema Akhtar</cp:lastModifiedBy>
  <dcterms:modified xsi:type="dcterms:W3CDTF">2026-08-08T11:36:30Z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eyJoZGlkIjoiZTM0M2RiMTliZGUwMGEwOWNkMTEwMGMzMmRhMDIwMTgiLCJ1c2VySWQiOiI4ODEzODgxMTU3Njk5In0=</vt:lpwstr>
  </property>
  <property fmtid="{D5CDD505-2E9C-101B-9397-08002B2CF9AE}" pid="3" name="KSOProductBuildVer">
    <vt:lpwstr>1033-12.1.0.28032</vt:lpwstr>
  </property>
  <property fmtid="{D5CDD505-2E9C-101B-9397-08002B2CF9AE}" pid="4" name="ICV">
    <vt:lpwstr>568E6CFF21514E55B22D6519895851AA_13</vt:lpwstr>
  </property>
</Properties>
</file>